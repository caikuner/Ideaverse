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岗前篇 - Git&amp;Linux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Vr7Ip" w:id="0"/>
      <w:r>
        <w:rPr>
          <w:rFonts w:ascii="宋体" w:hAnsi="Times New Roman" w:eastAsia="宋体"/>
        </w:rPr>
        <w:t>Git</w:t>
      </w:r>
    </w:p>
    <w:bookmarkEnd w:id="0"/>
    <w:bookmarkStart w:name="GY23P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常用操作</w:t>
      </w:r>
    </w:p>
    <w:bookmarkEnd w:id="1"/>
    <w:bookmarkStart w:name="uabfcf5d0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add .</w:t>
      </w:r>
    </w:p>
    <w:bookmarkEnd w:id="2"/>
    <w:bookmarkStart w:name="u523accad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commit</w:t>
      </w:r>
    </w:p>
    <w:bookmarkEnd w:id="3"/>
    <w:bookmarkStart w:name="ud76a5bb4" w:id="4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commit -m "xxx"</w:t>
      </w:r>
    </w:p>
    <w:bookmarkEnd w:id="4"/>
    <w:bookmarkStart w:name="u1c4662e9" w:id="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stash 放入暂存区（暂时不想提交到版本库）</w:t>
      </w:r>
    </w:p>
    <w:bookmarkEnd w:id="5"/>
    <w:bookmarkStart w:name="ufec19324" w:id="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rm --cached xxx</w:t>
      </w:r>
    </w:p>
    <w:bookmarkEnd w:id="6"/>
    <w:bookmarkStart w:name="u3be454c7" w:id="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回滚 git reset</w:t>
      </w:r>
    </w:p>
    <w:bookmarkEnd w:id="7"/>
    <w:bookmarkStart w:name="u449751fe" w:id="8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reset {id}</w:t>
      </w:r>
    </w:p>
    <w:bookmarkEnd w:id="8"/>
    <w:bookmarkStart w:name="u06e807e6" w:id="9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reset --hard</w:t>
      </w:r>
    </w:p>
    <w:bookmarkEnd w:id="9"/>
    <w:bookmarkStart w:name="u26edb6fe" w:id="1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标签 git tag xxx</w:t>
      </w:r>
    </w:p>
    <w:bookmarkEnd w:id="10"/>
    <w:bookmarkStart w:name="uedfbd720" w:id="1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查看提交状态 git status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git status -sb -uno --show-stash</w:t>
      </w:r>
    </w:p>
    <w:bookmarkEnd w:id="11"/>
    <w:bookmarkStart w:name="u5b20cb2f" w:id="1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查看提交记录 git log </w:t>
      </w:r>
    </w:p>
    <w:bookmarkEnd w:id="12"/>
    <w:bookmarkStart w:name="Vduy4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分支</w:t>
      </w:r>
    </w:p>
    <w:bookmarkEnd w:id="13"/>
    <w:bookmarkStart w:name="ub5b43abe" w:id="1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branch xxx 创建</w:t>
      </w:r>
    </w:p>
    <w:bookmarkEnd w:id="14"/>
    <w:bookmarkStart w:name="ufd4df2e1" w:id="1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branch -a -v # 查看所有分支的信息</w:t>
      </w:r>
    </w:p>
    <w:bookmarkEnd w:id="15"/>
    <w:bookmarkStart w:name="ubd052269" w:id="1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checkout xxx 切换</w:t>
      </w:r>
    </w:p>
    <w:bookmarkEnd w:id="16"/>
    <w:bookmarkStart w:name="u03e899b8" w:id="1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checkout -b 创建并切换</w:t>
      </w:r>
    </w:p>
    <w:bookmarkEnd w:id="17"/>
    <w:bookmarkStart w:name="u2e74ec43" w:id="1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 merge xxx 合并</w:t>
      </w:r>
    </w:p>
    <w:bookmarkEnd w:id="18"/>
    <w:bookmarkStart w:name="S3MKX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协作</w:t>
      </w:r>
    </w:p>
    <w:bookmarkEnd w:id="19"/>
    <w:bookmarkStart w:name="GDpGU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git clone</w:t>
        <w:br/>
        <w:t># 配置ssh</w:t>
        <w:br/>
        <w:t/>
        <w:br/>
        <w:t>git remote add origin xxx</w:t>
        <w:br/>
        <w:t>git remote -v # 查看远程仓库信息</w:t>
        <w:br/>
        <w:t/>
        <w:br/>
        <w:t>git remote update origin  # 更新远程仓库的所有分支，注意没有merge（也就是fetch）</w:t>
        <w:br/>
        <w:t>git merge origin/develop  # 本地develop分支合并远程仓库的develop分支</w:t>
        <w:br/>
        <w:t/>
        <w:br/>
        <w:t>git fetch origin master &amp;&amp; git merge origin/master</w:t>
        <w:br/>
        <w:t>git pull origin master</w:t>
        <w:br/>
        <w:t/>
        <w:br/>
        <w:t>git push</w:t>
        <w:br/>
        <w:t/>
        <w:br/>
      </w:r>
    </w:p>
    <w:bookmarkEnd w:id="20"/>
    <w:bookmarkStart w:name="u35b9324e" w:id="21"/>
    <w:p>
      <w:pPr>
        <w:spacing w:after="50" w:line="360" w:lineRule="auto" w:beforeLines="100"/>
        <w:ind w:left="0"/>
        <w:jc w:val="left"/>
      </w:pPr>
      <w:bookmarkStart w:name="u05d26b97" w:id="22"/>
      <w:r>
        <w:rPr>
          <w:rFonts w:eastAsia="宋体" w:ascii="宋体"/>
        </w:rPr>
        <w:drawing>
          <wp:inline distT="0" distB="0" distL="0" distR="0">
            <wp:extent cx="3302000" cy="15557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BFMWt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Linux</w:t>
      </w:r>
    </w:p>
    <w:bookmarkEnd w:id="23"/>
    <w:bookmarkStart w:name="bD8zw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磁盘管理命令</w:t>
      </w:r>
    </w:p>
    <w:bookmarkEnd w:id="24"/>
    <w:bookmarkStart w:name="ue30d38ef" w:id="2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pwd 打印当前目录</w:t>
      </w:r>
    </w:p>
    <w:bookmarkEnd w:id="25"/>
    <w:bookmarkStart w:name="u67fe157a" w:id="2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ls 打印文件夹下的文件，参数：-a -l </w:t>
      </w:r>
    </w:p>
    <w:bookmarkEnd w:id="26"/>
    <w:bookmarkStart w:name="ufc8b0c22" w:id="2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cd 跳转目录</w:t>
      </w:r>
    </w:p>
    <w:bookmarkEnd w:id="27"/>
    <w:bookmarkStart w:name="uf2a006cf" w:id="2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mkdir 创建目录，参数：-p（递归创建）</w:t>
      </w:r>
    </w:p>
    <w:bookmarkEnd w:id="28"/>
    <w:bookmarkStart w:name="udc3616e1" w:id="2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rmdir</w:t>
      </w:r>
    </w:p>
    <w:bookmarkEnd w:id="29"/>
    <w:bookmarkStart w:name="u867d9ded" w:id="3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touch 创建文件</w:t>
      </w:r>
    </w:p>
    <w:bookmarkEnd w:id="30"/>
    <w:bookmarkStart w:name="Y7H54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文件操作命令</w:t>
      </w:r>
    </w:p>
    <w:bookmarkEnd w:id="31"/>
    <w:bookmarkStart w:name="u23a2223d" w:id="3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cp 复制，参数：-r（目录）</w:t>
      </w:r>
    </w:p>
    <w:bookmarkEnd w:id="32"/>
    <w:bookmarkStart w:name="u32fa25cb" w:id="3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mv 移动</w:t>
      </w:r>
    </w:p>
    <w:bookmarkEnd w:id="33"/>
    <w:bookmarkStart w:name="u12854a27" w:id="3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rm 删除，参数：-rf（强制删除）</w:t>
      </w:r>
    </w:p>
    <w:bookmarkEnd w:id="34"/>
    <w:bookmarkStart w:name="u70311baf" w:id="3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cat/head/tail</w:t>
      </w:r>
    </w:p>
    <w:bookmarkEnd w:id="35"/>
    <w:bookmarkStart w:name="u20a5b063" w:id="3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diff 文本比较</w:t>
      </w:r>
    </w:p>
    <w:bookmarkEnd w:id="36"/>
    <w:bookmarkStart w:name="uec509e8a" w:id="3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文件压缩</w:t>
      </w:r>
    </w:p>
    <w:bookmarkEnd w:id="37"/>
    <w:bookmarkStart w:name="u7cd4c0dc" w:id="38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tar -zcvf [des source] </w:t>
      </w:r>
    </w:p>
    <w:bookmarkEnd w:id="38"/>
    <w:bookmarkStart w:name="u582e18e7" w:id="39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zip [des source] </w:t>
      </w:r>
    </w:p>
    <w:bookmarkEnd w:id="39"/>
    <w:bookmarkStart w:name="u321d3c04" w:id="4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文本解压</w:t>
      </w:r>
    </w:p>
    <w:bookmarkEnd w:id="40"/>
    <w:bookmarkStart w:name="ubf5b99ae" w:id="41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tar -zxvf [source des] </w:t>
      </w:r>
    </w:p>
    <w:bookmarkEnd w:id="41"/>
    <w:bookmarkStart w:name="u4bc5c959" w:id="42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unzip [source des] </w:t>
      </w:r>
    </w:p>
    <w:bookmarkEnd w:id="42"/>
    <w:bookmarkStart w:name="Qo1CG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文件管理命令</w:t>
      </w:r>
    </w:p>
    <w:bookmarkEnd w:id="43"/>
    <w:bookmarkStart w:name="u42efec5e" w:id="4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帮助命令 man {param}：查看命令或文件的详细信息</w:t>
      </w:r>
    </w:p>
    <w:bookmarkEnd w:id="44"/>
    <w:bookmarkStart w:name="ua4a115ad" w:id="4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</w:t>
      </w:r>
    </w:p>
    <w:bookmarkEnd w:id="45"/>
    <w:bookmarkStart w:name="u03ebbd51" w:id="46"/>
    <w:p>
      <w:pPr>
        <w:numPr>
          <w:ilvl w:val="1"/>
          <w:numId w:val="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useradd userdel</w:t>
      </w:r>
    </w:p>
    <w:bookmarkEnd w:id="46"/>
    <w:bookmarkStart w:name="u6a0e6671" w:id="47"/>
    <w:p>
      <w:pPr>
        <w:numPr>
          <w:ilvl w:val="1"/>
          <w:numId w:val="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passwd 修改当前用户密码，root用户可修改其他用户的 </w:t>
      </w:r>
    </w:p>
    <w:bookmarkEnd w:id="47"/>
    <w:bookmarkStart w:name="u9abb8414" w:id="4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chmod 文件权限管理</w:t>
      </w:r>
    </w:p>
    <w:bookmarkEnd w:id="48"/>
    <w:bookmarkStart w:name="u76933b11" w:id="49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权限划分 -rwxrwxrwx- 【r w x 分别代表读、写、执行的权限】</w:t>
      </w:r>
    </w:p>
    <w:bookmarkEnd w:id="49"/>
    <w:bookmarkStart w:name="u9b8c3efe" w:id="50"/>
    <w:p>
      <w:pPr>
        <w:numPr>
          <w:ilvl w:val="2"/>
          <w:numId w:val="16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前三位 U user 用户</w:t>
      </w:r>
    </w:p>
    <w:bookmarkEnd w:id="50"/>
    <w:bookmarkStart w:name="ufabf4c67" w:id="51"/>
    <w:p>
      <w:pPr>
        <w:numPr>
          <w:ilvl w:val="2"/>
          <w:numId w:val="16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中间三位 G group 用户组</w:t>
      </w:r>
    </w:p>
    <w:bookmarkEnd w:id="51"/>
    <w:bookmarkStart w:name="u0188b196" w:id="52"/>
    <w:p>
      <w:pPr>
        <w:numPr>
          <w:ilvl w:val="2"/>
          <w:numId w:val="16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后三位 O 其他人</w:t>
      </w:r>
    </w:p>
    <w:bookmarkEnd w:id="52"/>
    <w:bookmarkStart w:name="uef22e387" w:id="53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数字权限</w:t>
      </w:r>
    </w:p>
    <w:bookmarkEnd w:id="53"/>
    <w:bookmarkStart w:name="u244183ef" w:id="54"/>
    <w:p>
      <w:pPr>
        <w:numPr>
          <w:ilvl w:val="2"/>
          <w:numId w:val="1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r=4, w=2, x=1</w:t>
      </w:r>
    </w:p>
    <w:bookmarkEnd w:id="54"/>
    <w:bookmarkStart w:name="ud1ac870c" w:id="55"/>
    <w:p>
      <w:pPr>
        <w:numPr>
          <w:ilvl w:val="2"/>
          <w:numId w:val="1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比如，777 : 所有人都可读可写可执行；750：自己可读可写可执行，组员可读可执行不可写，其他人无任何权限</w:t>
      </w:r>
    </w:p>
    <w:bookmarkEnd w:id="55"/>
    <w:bookmarkStart w:name="ufe221e68" w:id="56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chmod 750 {filename}</w:t>
      </w:r>
    </w:p>
    <w:bookmarkEnd w:id="56"/>
    <w:bookmarkStart w:name="u4d633aa3" w:id="57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chmod -R 750 {dirname} // 递归</w:t>
      </w:r>
    </w:p>
    <w:bookmarkEnd w:id="57"/>
    <w:bookmarkStart w:name="u15f3ade7" w:id="5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chown 修改归属</w:t>
      </w:r>
    </w:p>
    <w:bookmarkEnd w:id="58"/>
    <w:bookmarkStart w:name="u7f69e37d" w:id="59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chown user:group filename</w:t>
      </w:r>
    </w:p>
    <w:bookmarkEnd w:id="59"/>
    <w:bookmarkStart w:name="ubab9936e" w:id="60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chown -R user:group dirname</w:t>
      </w:r>
    </w:p>
    <w:bookmarkEnd w:id="60"/>
    <w:bookmarkStart w:name="jtLTW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文件文本处理</w:t>
      </w:r>
    </w:p>
    <w:bookmarkEnd w:id="61"/>
    <w:bookmarkStart w:name="uec727655" w:id="62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文本修改 sed</w:t>
      </w:r>
    </w:p>
    <w:bookmarkEnd w:id="62"/>
    <w:bookmarkStart w:name="u7614553c" w:id="63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sed -i 's/aaa/bbb/g' filename # 把文件中所有aaa替换为bbb</w:t>
      </w:r>
    </w:p>
    <w:bookmarkEnd w:id="63"/>
    <w:bookmarkStart w:name="uff2aeac4" w:id="64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sed -i 1,3d filename #删除第1~3行</w:t>
      </w:r>
    </w:p>
    <w:bookmarkEnd w:id="64"/>
    <w:bookmarkStart w:name="udf857f22" w:id="65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sed -i 5d filename #删除第5行</w:t>
      </w:r>
    </w:p>
    <w:bookmarkEnd w:id="65"/>
    <w:bookmarkStart w:name="u7678e801" w:id="6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文本处理命令 awk</w:t>
      </w:r>
    </w:p>
    <w:bookmarkEnd w:id="66"/>
    <w:bookmarkStart w:name="ue63d34bf" w:id="67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awk '{print $2}' filename #以空格（默认）为分隔符，输出第二行</w:t>
      </w:r>
    </w:p>
    <w:bookmarkEnd w:id="67"/>
    <w:bookmarkStart w:name="u820c74e5" w:id="68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awk '{print $NF}' filename #以空格（默认）为分隔符，输出最后行</w:t>
      </w:r>
    </w:p>
    <w:bookmarkEnd w:id="68"/>
    <w:bookmarkStart w:name="u78bee8b6" w:id="69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awk -F '-' '{print $2}' filename #以-为分隔符，输出第二行</w:t>
      </w:r>
    </w:p>
    <w:bookmarkEnd w:id="69"/>
    <w:bookmarkStart w:name="ud3d6036f" w:id="70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awk '$2 ~ /th/ {print $2}' filename #第二行包含th字符时，输出第二行</w:t>
      </w:r>
    </w:p>
    <w:bookmarkEnd w:id="70"/>
    <w:bookmarkStart w:name="ub5808047" w:id="7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文本编辑器 vim</w:t>
      </w:r>
    </w:p>
    <w:bookmarkEnd w:id="71"/>
    <w:bookmarkStart w:name="u7a73e4c0" w:id="72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命令模式：按ESC进入命令模式</w:t>
      </w:r>
    </w:p>
    <w:bookmarkEnd w:id="72"/>
    <w:bookmarkStart w:name="u39ff6074" w:id="73"/>
    <w:p>
      <w:pPr>
        <w:numPr>
          <w:ilvl w:val="2"/>
          <w:numId w:val="28"/>
        </w:numPr>
        <w:spacing w:after="50" w:line="360" w:lineRule="auto" w:beforeLines="100"/>
        <w:ind w:left="1080"/>
        <w:jc w:val="left"/>
      </w:pPr>
      <w:bookmarkStart w:name="u9cce79e0" w:id="74"/>
      <w:r>
        <w:rPr>
          <w:rFonts w:eastAsia="宋体" w:ascii="宋体"/>
        </w:rPr>
        <w:drawing>
          <wp:inline distT="0" distB="0" distL="0" distR="0">
            <wp:extent cx="2556933" cy="19913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933" cy="19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u218dcc53" w:id="75"/>
    <w:p>
      <w:pPr>
        <w:numPr>
          <w:ilvl w:val="2"/>
          <w:numId w:val="28"/>
        </w:numPr>
        <w:spacing w:after="50" w:line="360" w:lineRule="auto" w:beforeLines="100"/>
        <w:ind w:left="1080"/>
        <w:jc w:val="left"/>
      </w:pPr>
      <w:bookmarkStart w:name="u4802aad4" w:id="76"/>
      <w:r>
        <w:rPr>
          <w:rFonts w:eastAsia="宋体" w:ascii="宋体"/>
        </w:rPr>
        <w:drawing>
          <wp:inline distT="0" distB="0" distL="0" distR="0">
            <wp:extent cx="2692400" cy="16686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6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uffe564a0" w:id="77"/>
    <w:p>
      <w:pPr>
        <w:numPr>
          <w:ilvl w:val="2"/>
          <w:numId w:val="28"/>
        </w:numPr>
        <w:spacing w:after="50" w:line="360" w:lineRule="auto" w:beforeLines="100"/>
        <w:ind w:left="1080"/>
        <w:jc w:val="left"/>
      </w:pPr>
      <w:bookmarkStart w:name="u4dd9971b" w:id="78"/>
      <w:r>
        <w:rPr>
          <w:rFonts w:eastAsia="宋体" w:ascii="宋体"/>
        </w:rPr>
        <w:drawing>
          <wp:inline distT="0" distB="0" distL="0" distR="0">
            <wp:extent cx="2726267" cy="20629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2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bookmarkEnd w:id="77"/>
    <w:bookmarkStart w:name="u2e5003aa" w:id="79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插入模式</w:t>
      </w:r>
    </w:p>
    <w:bookmarkEnd w:id="79"/>
    <w:bookmarkStart w:name="u99b8751d" w:id="80"/>
    <w:p>
      <w:pPr>
        <w:numPr>
          <w:ilvl w:val="2"/>
          <w:numId w:val="30"/>
        </w:numPr>
        <w:spacing w:after="50" w:line="360" w:lineRule="auto" w:beforeLines="100"/>
        <w:ind w:left="1080"/>
        <w:jc w:val="left"/>
      </w:pPr>
      <w:bookmarkStart w:name="ue614dbf5" w:id="81"/>
      <w:r>
        <w:rPr>
          <w:rFonts w:eastAsia="宋体" w:ascii="宋体"/>
        </w:rPr>
        <w:drawing>
          <wp:inline distT="0" distB="0" distL="0" distR="0">
            <wp:extent cx="3251200" cy="17768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77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bookmarkEnd w:id="80"/>
    <w:bookmarkStart w:name="u7b6fb451" w:id="82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可视模式</w:t>
      </w:r>
    </w:p>
    <w:bookmarkEnd w:id="82"/>
    <w:bookmarkStart w:name="uff5ae74c" w:id="83"/>
    <w:p>
      <w:pPr>
        <w:numPr>
          <w:ilvl w:val="2"/>
          <w:numId w:val="3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使用光标选取区域内容，便于再命令模式后进行批量操作</w:t>
      </w:r>
    </w:p>
    <w:bookmarkEnd w:id="83"/>
    <w:bookmarkStart w:name="ua585b89e" w:id="84"/>
    <w:p>
      <w:pPr>
        <w:numPr>
          <w:ilvl w:val="2"/>
          <w:numId w:val="3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只能从命令模式 ctrl+v, v 等命令进入</w:t>
      </w:r>
    </w:p>
    <w:bookmarkEnd w:id="84"/>
    <w:bookmarkStart w:name="ue0bbe8d7" w:id="85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查找命令 grep</w:t>
      </w:r>
    </w:p>
    <w:bookmarkEnd w:id="85"/>
    <w:bookmarkStart w:name="udea31d5a" w:id="86"/>
    <w:p>
      <w:pPr>
        <w:numPr>
          <w:ilvl w:val="1"/>
          <w:numId w:val="3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grep -n 't[ae]s' filename #查找该文件下包含某些字符的内容</w:t>
      </w:r>
    </w:p>
    <w:bookmarkEnd w:id="86"/>
    <w:bookmarkStart w:name="u516c8010" w:id="87"/>
    <w:p>
      <w:pPr>
        <w:numPr>
          <w:ilvl w:val="1"/>
          <w:numId w:val="3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grep abc -rl dirname #查找文件夹下所有包含'abc'文本内容的文件</w:t>
      </w:r>
    </w:p>
    <w:bookmarkEnd w:id="87"/>
    <w:bookmarkStart w:name="u36c4c8dc" w:id="88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查找命令 find</w:t>
      </w:r>
    </w:p>
    <w:bookmarkEnd w:id="88"/>
    <w:bookmarkStart w:name="u4478f06f" w:id="89"/>
    <w:p>
      <w:pPr>
        <w:numPr>
          <w:ilvl w:val="1"/>
          <w:numId w:val="3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find / -name filename #查找某文件名的文件</w:t>
      </w:r>
    </w:p>
    <w:bookmarkEnd w:id="89"/>
    <w:bookmarkStart w:name="u4f64cc92" w:id="90"/>
    <w:p>
      <w:pPr>
        <w:numPr>
          <w:ilvl w:val="1"/>
          <w:numId w:val="3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find / -name filename -type d #查找某文件名且属性为目录的文件</w:t>
      </w:r>
    </w:p>
    <w:bookmarkEnd w:id="90"/>
    <w:bookmarkStart w:name="u002f2853" w:id="91"/>
    <w:p>
      <w:pPr>
        <w:numPr>
          <w:ilvl w:val="1"/>
          <w:numId w:val="3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find / -name filename -exec ls -l #查找某文件名的文件，并执行某些命令（查看文件属性）</w:t>
      </w:r>
    </w:p>
    <w:bookmarkEnd w:id="91"/>
    <w:bookmarkStart w:name="u48641972" w:id="92"/>
    <w:bookmarkEnd w:id="92"/>
    <w:bookmarkStart w:name="UV3eO" w:id="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系统管理</w:t>
      </w:r>
    </w:p>
    <w:bookmarkEnd w:id="93"/>
    <w:bookmarkStart w:name="uda943eab" w:id="94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软件包管理</w:t>
      </w:r>
    </w:p>
    <w:bookmarkEnd w:id="94"/>
    <w:bookmarkStart w:name="ua221df02" w:id="95"/>
    <w:p>
      <w:pPr>
        <w:numPr>
          <w:ilvl w:val="1"/>
          <w:numId w:val="3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apt (ubuntu) </w:t>
      </w:r>
    </w:p>
    <w:bookmarkEnd w:id="95"/>
    <w:bookmarkStart w:name="uc3dde9dc" w:id="96"/>
    <w:p>
      <w:pPr>
        <w:numPr>
          <w:ilvl w:val="1"/>
          <w:numId w:val="3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yum (centos)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apt install xxx -y</w:t>
      </w:r>
    </w:p>
    <w:bookmarkEnd w:id="96"/>
    <w:bookmarkStart w:name="u795e6cc6" w:id="97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网络管理</w:t>
      </w:r>
    </w:p>
    <w:bookmarkEnd w:id="97"/>
    <w:bookmarkStart w:name="u351ad511" w:id="98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ping : ping ip</w:t>
      </w:r>
    </w:p>
    <w:bookmarkEnd w:id="98"/>
    <w:bookmarkStart w:name="u093e5f89" w:id="99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telnet ：监测某域名的端口情况，telnet ip port </w:t>
      </w:r>
    </w:p>
    <w:bookmarkEnd w:id="99"/>
    <w:bookmarkStart w:name="u4ae3258a" w:id="100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netstat : 网络信息</w:t>
      </w:r>
    </w:p>
    <w:bookmarkEnd w:id="100"/>
    <w:bookmarkStart w:name="uf2fbeb61" w:id="101"/>
    <w:p>
      <w:pPr>
        <w:numPr>
          <w:ilvl w:val="1"/>
          <w:numId w:val="4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ifconfig ： 网卡信息</w:t>
      </w:r>
    </w:p>
    <w:bookmarkEnd w:id="101"/>
    <w:bookmarkStart w:name="udb119030" w:id="102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进程管理</w:t>
      </w:r>
    </w:p>
    <w:bookmarkEnd w:id="102"/>
    <w:bookmarkStart w:name="uc186325e" w:id="103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ps 查看当前系统进程，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ps -ef</w:t>
      </w:r>
    </w:p>
    <w:bookmarkEnd w:id="103"/>
    <w:bookmarkStart w:name="u632a65b6" w:id="104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top 系统实时进程状态</w:t>
      </w:r>
    </w:p>
    <w:bookmarkEnd w:id="104"/>
    <w:bookmarkStart w:name="ud3b55d34" w:id="105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kill {pid}</w:t>
      </w:r>
    </w:p>
    <w:bookmarkEnd w:id="105"/>
    <w:bookmarkStart w:name="ub8d22743" w:id="106"/>
    <w:p>
      <w:pPr>
        <w:numPr>
          <w:ilvl w:val="2"/>
          <w:numId w:val="43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强制杀死 kill -9 {pid}</w:t>
      </w:r>
    </w:p>
    <w:bookmarkEnd w:id="106"/>
    <w:bookmarkStart w:name="ua2f7244e" w:id="107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磁盘</w:t>
      </w:r>
    </w:p>
    <w:bookmarkEnd w:id="107"/>
    <w:bookmarkStart w:name="u11287659" w:id="108"/>
    <w:p>
      <w:pPr>
        <w:numPr>
          <w:ilvl w:val="1"/>
          <w:numId w:val="4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df 显示磁盘分区上的磁盘空间使用情况，友好输出：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df -h</w:t>
      </w:r>
    </w:p>
    <w:bookmarkEnd w:id="108"/>
    <w:bookmarkStart w:name="ub783f6e9" w:id="109"/>
    <w:p>
      <w:pPr>
        <w:numPr>
          <w:ilvl w:val="1"/>
          <w:numId w:val="4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du 显示每个文件和目录的磁盘使用空间 ，友好输出：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du -h</w:t>
      </w:r>
    </w:p>
    <w:bookmarkEnd w:id="109"/>
    <w:bookmarkStart w:name="u700deb71" w:id="110"/>
    <w:bookmarkEnd w:id="110"/>
    <w:bookmarkStart w:name="LECZ9" w:id="11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1"/>
    <w:bookmarkStart w:name="uba1b5d54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【我的收获】印象最深刻的学习内容</w:t>
      </w:r>
    </w:p>
    <w:bookmarkEnd w:id="112"/>
    <w:bookmarkStart w:name="u51e1edec" w:id="113"/>
    <w:bookmarkEnd w:id="113"/>
    <w:bookmarkStart w:name="ud5e63982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【学以致用】打算如何再工作中落地实践</w:t>
      </w:r>
    </w:p>
    <w:bookmarkEnd w:id="11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6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7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8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9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8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29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0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1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2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3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